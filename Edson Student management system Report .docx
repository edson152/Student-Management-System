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EEBF7" w:themeColor="accent1" w:themeTint="33"/>
  <w:body>
    <w:p>
      <w:pPr>
        <w:ind w:firstLine="2249" w:firstLineChars="8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EDSON NYONI  201938330189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>
      <w:pPr>
        <w:ind w:firstLine="2249" w:firstLineChars="8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COMPUTER SCIENCE--2019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COMPREHENSIVE TRAINING AND SOFTWARE DESIGNING (JAVA)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spacing w:line="240" w:lineRule="auto"/>
        <w:rPr>
          <w:rFonts w:hint="default" w:ascii="Times New Roman" w:hAnsi="Times New Roman" w:cs="Times New Roman"/>
          <w:color w:val="0070C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0070C0"/>
          <w:sz w:val="28"/>
          <w:szCs w:val="28"/>
          <w:lang w:val="en-US"/>
        </w:rPr>
        <w:t xml:space="preserve">Chapter 1        </w:t>
      </w:r>
      <w:r>
        <w:rPr>
          <w:rFonts w:hint="default" w:ascii="Times New Roman" w:hAnsi="Times New Roman" w:cs="Times New Roman"/>
          <w:color w:val="0070C0"/>
          <w:sz w:val="28"/>
          <w:szCs w:val="28"/>
        </w:rPr>
        <w:t>INTRODUCTION</w: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main aim of the project is the management of the database of the </w:t>
      </w:r>
      <w:r>
        <w:rPr>
          <w:rFonts w:hint="default" w:ascii="Times New Roman" w:hAnsi="Times New Roman" w:cs="Times New Roman"/>
          <w:lang w:val="en-US"/>
        </w:rPr>
        <w:t>Students</w:t>
      </w:r>
      <w:r>
        <w:rPr>
          <w:rFonts w:hint="default" w:ascii="Times New Roman" w:hAnsi="Times New Roman" w:cs="Times New Roman"/>
        </w:rPr>
        <w:t xml:space="preserve">. This project is insight into the design and implementation of a </w:t>
      </w:r>
      <w:r>
        <w:rPr>
          <w:rFonts w:hint="default" w:ascii="Times New Roman" w:hAnsi="Times New Roman" w:cs="Times New Roman"/>
          <w:lang w:val="en-US"/>
        </w:rPr>
        <w:t>Student</w:t>
      </w:r>
      <w:r>
        <w:rPr>
          <w:rFonts w:hint="default" w:ascii="Times New Roman" w:hAnsi="Times New Roman" w:cs="Times New Roman"/>
        </w:rPr>
        <w:t xml:space="preserve"> Management System. This is done by creating a database of </w:t>
      </w:r>
      <w:r>
        <w:rPr>
          <w:rFonts w:hint="default" w:ascii="Times New Roman" w:hAnsi="Times New Roman" w:cs="Times New Roman"/>
          <w:lang w:val="en-US"/>
        </w:rPr>
        <w:t>User and Student information</w:t>
      </w:r>
      <w:r>
        <w:rPr>
          <w:rFonts w:hint="default" w:ascii="Times New Roman" w:hAnsi="Times New Roman" w:cs="Times New Roman"/>
        </w:rPr>
        <w:t xml:space="preserve">. The primary aim of </w:t>
      </w:r>
      <w:r>
        <w:rPr>
          <w:rFonts w:hint="default" w:ascii="Times New Roman" w:hAnsi="Times New Roman" w:cs="Times New Roman"/>
          <w:lang w:val="en-US"/>
        </w:rPr>
        <w:t>this</w:t>
      </w:r>
      <w:r>
        <w:rPr>
          <w:rFonts w:hint="default" w:ascii="Times New Roman" w:hAnsi="Times New Roman" w:cs="Times New Roman"/>
        </w:rPr>
        <w:t xml:space="preserve"> management system is to improve accuracy and enhance safety and efficiency in </w:t>
      </w:r>
      <w:r>
        <w:rPr>
          <w:rFonts w:hint="default" w:ascii="Times New Roman" w:hAnsi="Times New Roman" w:cs="Times New Roman"/>
          <w:lang w:val="en-US"/>
        </w:rPr>
        <w:t>the day to day cycle of Student information by admin management</w:t>
      </w:r>
      <w:r>
        <w:rPr>
          <w:rFonts w:hint="default" w:ascii="Times New Roman" w:hAnsi="Times New Roman" w:cs="Times New Roman"/>
        </w:rPr>
        <w:t xml:space="preserve">. </w:t>
      </w:r>
    </w:p>
    <w:p>
      <w:pPr>
        <w:pStyle w:val="85"/>
        <w:keepNext w:val="0"/>
        <w:keepLines w:val="0"/>
        <w:widowControl/>
        <w:suppressLineNumbers w:val="0"/>
        <w:ind w:firstLine="2891" w:firstLineChars="1200"/>
        <w:rPr>
          <w:rFonts w:hint="default" w:ascii="Times New Roman" w:hAnsi="Times New Roman" w:cs="Times New Roman"/>
        </w:rPr>
      </w:pPr>
      <w:r>
        <w:rPr>
          <w:rStyle w:val="92"/>
          <w:rFonts w:hint="default" w:ascii="Times New Roman" w:hAnsi="Times New Roman" w:cs="Times New Roman"/>
        </w:rPr>
        <w:t>Description on the topic: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This program can be used in any </w:t>
      </w:r>
      <w:r>
        <w:rPr>
          <w:rFonts w:hint="default" w:ascii="Times New Roman" w:hAnsi="Times New Roman" w:cs="Times New Roman"/>
          <w:lang w:val="en-US"/>
        </w:rPr>
        <w:t>institution</w:t>
      </w:r>
      <w:r>
        <w:rPr>
          <w:rFonts w:hint="default" w:ascii="Times New Roman" w:hAnsi="Times New Roman" w:cs="Times New Roman"/>
        </w:rPr>
        <w:t xml:space="preserve"> having a database to maintain. The software used can generate r</w:t>
      </w:r>
      <w:r>
        <w:rPr>
          <w:rFonts w:hint="default" w:ascii="Times New Roman" w:hAnsi="Times New Roman" w:cs="Times New Roman"/>
          <w:lang w:val="en-US"/>
        </w:rPr>
        <w:t>esult in every window</w:t>
      </w:r>
      <w:r>
        <w:rPr>
          <w:rFonts w:hint="default" w:ascii="Times New Roman" w:hAnsi="Times New Roman" w:cs="Times New Roman"/>
        </w:rPr>
        <w:t xml:space="preserve">, as per the user’s requirements. The software can </w:t>
      </w:r>
      <w:r>
        <w:rPr>
          <w:rFonts w:hint="default" w:ascii="Times New Roman" w:hAnsi="Times New Roman" w:cs="Times New Roman"/>
          <w:lang w:val="en-US"/>
        </w:rPr>
        <w:t>insert,update,query  and delete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Student information</w:t>
      </w:r>
      <w:r>
        <w:rPr>
          <w:rFonts w:hint="default" w:ascii="Times New Roman" w:hAnsi="Times New Roman" w:cs="Times New Roman"/>
        </w:rPr>
        <w:t xml:space="preserve">. Here, the admin who are handling the organization will be responsible to manage the record of the </w:t>
      </w:r>
      <w:r>
        <w:rPr>
          <w:rFonts w:hint="default" w:ascii="Times New Roman" w:hAnsi="Times New Roman" w:cs="Times New Roman"/>
          <w:lang w:val="en-US"/>
        </w:rPr>
        <w:t>Students</w:t>
      </w:r>
      <w:r>
        <w:rPr>
          <w:rFonts w:hint="default" w:ascii="Times New Roman" w:hAnsi="Times New Roman" w:cs="Times New Roman"/>
        </w:rPr>
        <w:t xml:space="preserve">. </w:t>
      </w:r>
    </w:p>
    <w:p>
      <w:pPr>
        <w:pStyle w:val="85"/>
        <w:keepNext w:val="0"/>
        <w:keepLines w:val="0"/>
        <w:widowControl/>
        <w:suppressLineNumbers w:val="0"/>
        <w:ind w:firstLine="2891" w:firstLineChars="1200"/>
        <w:rPr>
          <w:rFonts w:hint="default" w:ascii="Times New Roman" w:hAnsi="Times New Roman" w:cs="Times New Roman"/>
        </w:rPr>
      </w:pPr>
      <w:r>
        <w:rPr>
          <w:rStyle w:val="92"/>
          <w:rFonts w:hint="default" w:ascii="Times New Roman" w:hAnsi="Times New Roman" w:cs="Times New Roman"/>
          <w:lang w:val="en-US"/>
        </w:rPr>
        <w:t xml:space="preserve">My </w:t>
      </w:r>
      <w:r>
        <w:rPr>
          <w:rStyle w:val="92"/>
          <w:rFonts w:hint="default" w:ascii="Times New Roman" w:hAnsi="Times New Roman" w:cs="Times New Roman"/>
        </w:rPr>
        <w:t>Objectives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  <w:u w:val="single"/>
        </w:rPr>
        <w:t>Primary objective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•To gain practical experience by modeling a software based on real world problem.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•To understand how to work on Front-end (Java) and Back-end (MySQL) by using </w:t>
      </w:r>
      <w:r>
        <w:rPr>
          <w:rFonts w:hint="default" w:ascii="Times New Roman" w:hAnsi="Times New Roman" w:cs="Times New Roman"/>
          <w:lang w:val="en-US"/>
        </w:rPr>
        <w:t>Eclipse IDE</w:t>
      </w:r>
      <w:r>
        <w:rPr>
          <w:rFonts w:hint="default" w:ascii="Times New Roman" w:hAnsi="Times New Roman" w:cs="Times New Roman"/>
        </w:rPr>
        <w:t>.</w: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</w:rPr>
        <w:t xml:space="preserve">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  <w:u w:val="single"/>
        </w:rPr>
        <w:t>Secondary objective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•To develop an application that deals with the day to day requirement of </w:t>
      </w:r>
      <w:r>
        <w:rPr>
          <w:rFonts w:hint="default" w:ascii="Times New Roman" w:hAnsi="Times New Roman" w:cs="Times New Roman"/>
          <w:lang w:val="en-US"/>
        </w:rPr>
        <w:t>Student management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•To handle the inventory details like </w:t>
      </w:r>
      <w:r>
        <w:rPr>
          <w:rFonts w:hint="default" w:ascii="Times New Roman" w:hAnsi="Times New Roman" w:cs="Times New Roman"/>
          <w:lang w:val="en-US"/>
        </w:rPr>
        <w:t>student name, student number, Age,Phone number , Address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"https://github.com/syedibrahim/Pharmacy-Management-System" \l "chapter-2---design"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</w:rPr>
        <w:t>Chapter 2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none"/>
        </w:rPr>
        <w:t xml:space="preserve"> 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 xml:space="preserve">   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DESIGN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AND IMPLEMENTATON</w:t>
      </w:r>
    </w:p>
    <w:p>
      <w:pPr>
        <w:pStyle w:val="85"/>
        <w:keepNext w:val="0"/>
        <w:keepLines w:val="0"/>
        <w:widowControl/>
        <w:suppressLineNumbers w:val="0"/>
        <w:spacing w:after="240" w:afterAutospacing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Database Design</w:t>
      </w:r>
      <w:r>
        <w:rPr>
          <w:rFonts w:hint="default" w:ascii="Times New Roman" w:hAnsi="Times New Roman" w:cs="Times New Roman"/>
          <w:lang w:val="en-US"/>
        </w:rPr>
        <w:t>- this</w:t>
      </w:r>
      <w:r>
        <w:rPr>
          <w:rFonts w:hint="default" w:ascii="Times New Roman" w:hAnsi="Times New Roman" w:cs="Times New Roman"/>
        </w:rPr>
        <w:t xml:space="preserve"> is a collection of processes that facilitate the designing, development, implementation and maintenance of enterprise data management systems.</w:t>
      </w:r>
    </w:p>
    <w:p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spacing w:after="240" w:afterAutospacing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 this project I designed my database as follows: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3086100" cy="3181350"/>
            <wp:effectExtent l="0" t="0" r="0" b="6350"/>
            <wp:docPr id="3" name="Picture 3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tabas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After I created my database I went on to create 2 tables ( user and student )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962525" cy="2552700"/>
            <wp:effectExtent l="0" t="0" r="3175" b="0"/>
            <wp:docPr id="4" name="Picture 4" descr="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433060" cy="2992120"/>
            <wp:effectExtent l="0" t="0" r="2540" b="5080"/>
            <wp:docPr id="6" name="Picture 6" descr="Varchars for 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Varchars for tables"/>
                    <pic:cNvPicPr>
                      <a:picLocks noChangeAspect="1"/>
                    </pic:cNvPicPr>
                  </pic:nvPicPr>
                  <pic:blipFill>
                    <a:blip r:embed="rId6"/>
                    <a:srcRect t="39501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color w:val="00B050"/>
        </w:rPr>
      </w:pPr>
      <w:r>
        <w:rPr>
          <w:rFonts w:hint="default" w:ascii="Times New Roman" w:hAnsi="Times New Roman" w:cs="Times New Roman"/>
          <w:lang w:val="en-US"/>
        </w:rPr>
        <w:t xml:space="preserve">Below is Table_student with  </w:t>
      </w:r>
      <w:r>
        <w:rPr>
          <w:rFonts w:hint="default" w:ascii="Times New Roman" w:hAnsi="Times New Roman" w:cs="Times New Roman"/>
          <w:color w:val="00B050"/>
          <w:lang w:val="en-US"/>
        </w:rPr>
        <w:t>student name</w:t>
      </w:r>
      <w:r>
        <w:rPr>
          <w:rFonts w:hint="default" w:cs="Times New Roman"/>
          <w:color w:val="00B050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B050"/>
          <w:lang w:val="en-US"/>
        </w:rPr>
        <w:t>, student number, Age</w:t>
      </w:r>
      <w:r>
        <w:rPr>
          <w:rFonts w:hint="default" w:cs="Times New Roman"/>
          <w:color w:val="00B050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B050"/>
          <w:lang w:val="en-US"/>
        </w:rPr>
        <w:t>,</w:t>
      </w:r>
      <w:r>
        <w:rPr>
          <w:rFonts w:hint="default" w:cs="Times New Roman"/>
          <w:color w:val="00B050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B050"/>
          <w:lang w:val="en-US"/>
        </w:rPr>
        <w:t>Phone number , Address</w:t>
      </w:r>
      <w:r>
        <w:rPr>
          <w:rFonts w:hint="default" w:ascii="Times New Roman" w:hAnsi="Times New Roman" w:cs="Times New Roman"/>
          <w:color w:val="00B050"/>
        </w:rPr>
        <w:t>.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876800" cy="3080385"/>
            <wp:effectExtent l="0" t="0" r="0" b="5715"/>
            <wp:docPr id="5" name="Picture 5" descr="table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 informat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The following is User name and passwords in my Databas</w:t>
      </w:r>
      <w:r>
        <w:rPr>
          <w:rFonts w:hint="default" w:cs="Times New Roman"/>
          <w:lang w:val="en-US"/>
        </w:rPr>
        <w:t>e</w:t>
      </w:r>
      <w:r>
        <w:rPr>
          <w:rFonts w:hint="default" w:ascii="Times New Roman" w:hAnsi="Times New Roman" w:cs="Times New Roman"/>
          <w:lang w:val="en-US"/>
        </w:rPr>
        <w:t xml:space="preserve"> Student</w:t>
      </w:r>
      <w:r>
        <w:rPr>
          <w:rFonts w:hint="default" w:cs="Times New Roman"/>
          <w:lang w:val="en-US"/>
        </w:rPr>
        <w:t xml:space="preserve"> User table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spacing w:after="240" w:afterAutospacing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3453130" cy="2820670"/>
            <wp:effectExtent l="0" t="0" r="1270" b="11430"/>
            <wp:docPr id="7" name="Picture 7" descr="user 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ser pa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suppressLineNumbers w:val="0"/>
        <w:ind w:firstLine="2811" w:firstLineChars="1000"/>
        <w:rPr>
          <w:rFonts w:hint="default" w:cs="Times New Roman"/>
          <w:b/>
          <w:bCs/>
          <w:sz w:val="28"/>
          <w:szCs w:val="28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ind w:firstLine="2811" w:firstLineChars="1000"/>
        <w:rPr>
          <w:rFonts w:hint="default"/>
          <w:b/>
          <w:u w:val="none"/>
          <w:lang w:val="en-US"/>
        </w:rPr>
      </w:pPr>
      <w:r>
        <w:rPr>
          <w:rFonts w:hint="default" w:cs="Times New Roman"/>
          <w:b/>
          <w:bCs/>
          <w:sz w:val="28"/>
          <w:szCs w:val="28"/>
          <w:u w:val="none"/>
          <w:lang w:val="en-US"/>
        </w:rPr>
        <w:t>Sequence Diagram</w:t>
      </w:r>
    </w:p>
    <w:p>
      <w:pPr>
        <w:rPr>
          <w:b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Sequence diagram are </w:t>
      </w: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 xml:space="preserve">also </w:t>
      </w:r>
      <w:r>
        <w:rPr>
          <w:rFonts w:hint="default" w:ascii="Times New Roman" w:hAnsi="Times New Roman" w:cs="Times New Roman"/>
          <w:bCs/>
          <w:sz w:val="24"/>
          <w:szCs w:val="24"/>
        </w:rPr>
        <w:t>called INTERACTION DIAGRAMS. An interaction diagram shows an interaction, consisting of set of objects and their relationship including the  messages that may be dispatched among them</w:t>
      </w: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>. It</w:t>
      </w:r>
      <w:r>
        <w:rPr>
          <w:rFonts w:hint="default" w:ascii="Times New Roman" w:hAnsi="Times New Roman" w:cs="Times New Roman"/>
          <w:sz w:val="24"/>
          <w:szCs w:val="24"/>
        </w:rPr>
        <w:t xml:space="preserve"> is an introduction that empathizes the time ordering of messages. Graphically a sequence diagram is a table that shows objects arranged along the X-axis and messages ordered in increasing time along the Y-axis</w:t>
      </w:r>
    </w:p>
    <w:p>
      <w:pPr>
        <w:pStyle w:val="85"/>
        <w:keepNext w:val="0"/>
        <w:keepLines w:val="0"/>
        <w:widowControl/>
        <w:suppressLineNumbers w:val="0"/>
        <w:rPr>
          <w:rFonts w:hint="default" w:cs="Times New Roman"/>
          <w:b/>
          <w:bCs/>
          <w:sz w:val="28"/>
          <w:szCs w:val="28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object>
          <v:shape id="_x0000_i1025" o:spt="75" type="#_x0000_t75" style="height:307.1pt;width:414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9">
            <o:LockedField>false</o:LockedField>
          </o:OLEObject>
        </w:objec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ind w:firstLine="3233" w:firstLineChars="115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cs="Times New Roman"/>
          <w:b/>
          <w:bCs/>
          <w:sz w:val="28"/>
          <w:szCs w:val="28"/>
          <w:lang w:val="en-US"/>
        </w:rPr>
        <w:t>Activity Diagram</w: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object>
          <v:shape id="_x0000_i1026" o:spt="75" type="#_x0000_t75" style="height:507.15pt;width:414.8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1">
            <o:LockedField>false</o:LockedField>
          </o:OLEObject>
        </w:objec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ind w:firstLine="3092" w:firstLineChars="1100"/>
        <w:rPr>
          <w:rFonts w:hint="default" w:ascii="Times New Roman" w:hAnsi="Times New Roman" w:cs="Times New Roman"/>
          <w:b/>
          <w:bCs w:val="0"/>
          <w:sz w:val="28"/>
          <w:szCs w:val="28"/>
          <w:u w:val="none"/>
          <w:lang w:val="en-US"/>
        </w:rPr>
      </w:pPr>
      <w:r>
        <w:rPr>
          <w:b/>
          <w:bCs w:val="0"/>
          <w:sz w:val="28"/>
          <w:szCs w:val="28"/>
          <w:u w:val="none"/>
        </w:rPr>
        <w:t>CLASS DIAGRAM:</w:t>
      </w:r>
    </w:p>
    <w:p>
      <w:pPr>
        <w:pStyle w:val="21"/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Class is nothing but a structure that contains both variables and methods.  The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The following </w:t>
      </w:r>
      <w:r>
        <w:rPr>
          <w:rFonts w:hint="default" w:ascii="Times New Roman" w:hAnsi="Times New Roman" w:cs="Times New Roman"/>
          <w:sz w:val="24"/>
          <w:szCs w:val="24"/>
        </w:rPr>
        <w:t xml:space="preserve">Class Diagram shows a set of classes, interfaces, and collaborations and their relating ships.  There is most common diagram in modeling the object oriented systems and are used to give the static view of a system.  It shows the dependency between the classes that can be used in our system. </w:t>
      </w:r>
    </w:p>
    <w:p>
      <w:pPr>
        <w:pStyle w:val="21"/>
        <w:spacing w:after="0" w:line="360" w:lineRule="auto"/>
        <w:ind w:left="0" w:firstLine="36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interactions between the modules or classes of our projects are shown below.  Each block contains Class Name, Variables and Methods.</w: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object>
          <v:shape id="_x0000_i1027" o:spt="75" type="#_x0000_t75" style="height:394.4pt;width:414.6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3">
            <o:LockedField>false</o:LockedField>
          </o:OLEObject>
        </w:object>
      </w:r>
      <w:bookmarkStart w:id="0" w:name="_GoBack"/>
      <w:bookmarkEnd w:id="0"/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ind w:firstLine="3233" w:firstLineChars="1150"/>
        <w:rPr>
          <w:sz w:val="28"/>
          <w:szCs w:val="28"/>
          <w:u w:val="none"/>
        </w:rPr>
      </w:pPr>
      <w:r>
        <w:rPr>
          <w:rFonts w:ascii="Times New Roman" w:hAnsi="Times New Roman"/>
          <w:b/>
          <w:snapToGrid w:val="0"/>
          <w:sz w:val="28"/>
          <w:szCs w:val="28"/>
          <w:u w:val="none"/>
        </w:rPr>
        <w:t>E-R Diagram</w: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object>
          <v:shape id="_x0000_i1028" o:spt="75" type="#_x0000_t75" style="height:366.15pt;width:414.9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5">
            <o:LockedField>false</o:LockedField>
          </o:OLEObject>
        </w:objec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"https://github.com/syedibrahim/Pharmacy-Management-System" \l "chapter-3---implementation-"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32"/>
          <w:szCs w:val="32"/>
        </w:rPr>
        <w:t>Chapter 3 - IMPLEMENTATION</w:t>
      </w:r>
      <w:r>
        <w:rPr>
          <w:rFonts w:hint="default" w:ascii="Times New Roman" w:hAnsi="Times New Roman" w:cs="Times New Roman"/>
        </w:rPr>
        <w:t xml:space="preserve"> 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Style w:val="92"/>
          <w:rFonts w:hint="default" w:ascii="Times New Roman" w:hAnsi="Times New Roman" w:cs="Times New Roman"/>
        </w:rPr>
        <w:t>Description on Implementation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The goal of this application is to manage </w:t>
      </w:r>
      <w:r>
        <w:rPr>
          <w:rFonts w:hint="default" w:ascii="Times New Roman" w:hAnsi="Times New Roman" w:cs="Times New Roman"/>
          <w:lang w:val="en-US"/>
        </w:rPr>
        <w:t>students</w:t>
      </w:r>
      <w:r>
        <w:rPr>
          <w:rFonts w:hint="default" w:ascii="Times New Roman" w:hAnsi="Times New Roman" w:cs="Times New Roman"/>
        </w:rPr>
        <w:t xml:space="preserve"> and various function of the </w:t>
      </w:r>
      <w:r>
        <w:rPr>
          <w:rFonts w:hint="default" w:ascii="Times New Roman" w:hAnsi="Times New Roman" w:cs="Times New Roman"/>
          <w:lang w:val="en-US"/>
        </w:rPr>
        <w:t>institution</w:t>
      </w:r>
      <w:r>
        <w:rPr>
          <w:rFonts w:hint="default" w:ascii="Times New Roman" w:hAnsi="Times New Roman" w:cs="Times New Roman"/>
        </w:rPr>
        <w:t xml:space="preserve">.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92"/>
          <w:rFonts w:hint="default" w:ascii="Times New Roman" w:hAnsi="Times New Roman" w:cs="Times New Roman"/>
        </w:rPr>
        <w:t>List of modules:</w:t>
      </w:r>
    </w:p>
    <w:p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Login page</w:t>
      </w:r>
      <w:r>
        <w:rPr>
          <w:rFonts w:hint="default" w:ascii="Times New Roman" w:hAnsi="Times New Roman" w:cs="Times New Roman"/>
          <w:lang w:val="en-US"/>
        </w:rPr>
        <w:t xml:space="preserve"> (Admin , Student and Register new user)</w:t>
      </w:r>
    </w:p>
    <w:p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The Registered User Can be Allowed to view inner details for which he Permitted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7960" cy="4185285"/>
            <wp:effectExtent l="0" t="0" r="2540" b="5715"/>
            <wp:docPr id="9" name="Picture 9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i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458335" cy="3711575"/>
            <wp:effectExtent l="0" t="0" r="12065" b="9525"/>
            <wp:docPr id="14" name="Picture 14" descr="student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tudent manage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241" w:firstLineChars="10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REGISTER</w:t>
      </w:r>
      <w:r>
        <w:rPr>
          <w:rFonts w:hint="default" w:cs="Times New Roman"/>
          <w:lang w:val="en-US"/>
        </w:rPr>
        <w:t xml:space="preserve"> ----</w:t>
      </w:r>
      <w:r>
        <w:rPr>
          <w:rFonts w:hint="default" w:ascii="Times New Roman" w:hAnsi="Times New Roman" w:cs="Times New Roman"/>
          <w:lang w:val="en-US"/>
        </w:rPr>
        <w:t>To be authenticated first</w:t>
      </w:r>
      <w:r>
        <w:rPr>
          <w:rFonts w:hint="default" w:cs="Times New Roman"/>
          <w:lang w:val="en-US"/>
        </w:rPr>
        <w:t xml:space="preserve"> you</w:t>
      </w:r>
      <w:r>
        <w:rPr>
          <w:rFonts w:hint="default" w:ascii="Times New Roman" w:hAnsi="Times New Roman" w:cs="Times New Roman"/>
          <w:lang w:val="en-US"/>
        </w:rPr>
        <w:t xml:space="preserve"> have to be registered</w:t>
      </w:r>
      <w:r>
        <w:rPr>
          <w:rFonts w:hint="default" w:cs="Times New Roman"/>
          <w:lang w:val="en-US"/>
        </w:rPr>
        <w:t xml:space="preserve"> in the database so that you can be able to login as see below</w:t>
      </w:r>
      <w:r>
        <w:rPr>
          <w:rFonts w:hint="default" w:ascii="Times New Roman" w:hAnsi="Times New Roman" w:cs="Times New Roman"/>
          <w:lang w:val="en-US"/>
        </w:rPr>
        <w:t>.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956810" cy="2424430"/>
            <wp:effectExtent l="0" t="0" r="8890" b="1270"/>
            <wp:docPr id="12" name="Picture 12" descr="login fai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n fail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756785" cy="3273425"/>
            <wp:effectExtent l="0" t="0" r="5715" b="3175"/>
            <wp:docPr id="10" name="Picture 10" descr="login register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n register use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004435" cy="3162300"/>
            <wp:effectExtent l="0" t="0" r="12065" b="0"/>
            <wp:docPr id="11" name="Picture 11" descr="login reg su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reg suc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Student management system</w:t>
      </w:r>
      <w:r>
        <w:rPr>
          <w:rFonts w:hint="default" w:cs="Times New Roman"/>
          <w:lang w:val="en-US"/>
        </w:rPr>
        <w:t xml:space="preserve"> table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2405" cy="2230755"/>
            <wp:effectExtent l="0" t="0" r="10795" b="4445"/>
            <wp:docPr id="15" name="Picture 15" descr="student mgnt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tudent mgnt tabl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Edit (insert,update,refresh and delete)</w:t>
      </w:r>
    </w:p>
    <w:p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According to </w:t>
      </w:r>
      <w:r>
        <w:rPr>
          <w:rFonts w:hint="default" w:cs="Times New Roman"/>
          <w:lang w:val="en-US"/>
        </w:rPr>
        <w:t>my application Admin/User</w:t>
      </w:r>
      <w:r>
        <w:rPr>
          <w:rFonts w:hint="default" w:ascii="Times New Roman" w:hAnsi="Times New Roman" w:cs="Times New Roman"/>
          <w:lang w:val="en-US"/>
        </w:rPr>
        <w:t xml:space="preserve"> can add</w:t>
      </w:r>
      <w:r>
        <w:rPr>
          <w:rFonts w:hint="default" w:cs="Times New Roman"/>
          <w:lang w:val="en-US"/>
        </w:rPr>
        <w:t>, update, query</w:t>
      </w:r>
      <w:r>
        <w:rPr>
          <w:rFonts w:hint="default" w:ascii="Times New Roman" w:hAnsi="Times New Roman" w:cs="Times New Roman"/>
          <w:lang w:val="en-US"/>
        </w:rPr>
        <w:t xml:space="preserve"> or delete</w:t>
      </w:r>
      <w:r>
        <w:rPr>
          <w:rFonts w:hint="default" w:cs="Times New Roman"/>
          <w:lang w:val="en-US"/>
        </w:rPr>
        <w:t xml:space="preserve"> student information in the database</w:t>
      </w:r>
      <w:r>
        <w:rPr>
          <w:rFonts w:hint="default" w:ascii="Times New Roman" w:hAnsi="Times New Roman" w:cs="Times New Roman"/>
          <w:lang w:val="en-US"/>
        </w:rPr>
        <w:t>.</w:t>
      </w:r>
    </w:p>
    <w:p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3373" w:firstLineChars="140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cs="Times New Roman"/>
          <w:b/>
          <w:bCs/>
          <w:sz w:val="24"/>
          <w:szCs w:val="24"/>
          <w:u w:val="single"/>
          <w:lang w:val="en-US"/>
        </w:rPr>
        <w:t>Insert Page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863465" cy="4074795"/>
            <wp:effectExtent l="0" t="0" r="635" b="1905"/>
            <wp:docPr id="16" name="Picture 16" descr="in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nser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866640" cy="3923030"/>
            <wp:effectExtent l="0" t="0" r="10160" b="1270"/>
            <wp:docPr id="19" name="Picture 19" descr="insert su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nsert suc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6690" cy="2999105"/>
            <wp:effectExtent l="0" t="0" r="3810" b="10795"/>
            <wp:docPr id="20" name="Picture 20" descr="insert 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nsert refres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3735" w:firstLineChars="1550"/>
        <w:rPr>
          <w:rFonts w:hint="default" w:cs="Times New Roman"/>
          <w:b/>
          <w:bCs/>
          <w:u w:val="single"/>
          <w:lang w:val="en-US"/>
        </w:rPr>
      </w:pPr>
      <w:r>
        <w:rPr>
          <w:rFonts w:hint="default" w:cs="Times New Roman"/>
          <w:b/>
          <w:bCs/>
          <w:u w:val="single"/>
          <w:lang w:val="en-US"/>
        </w:rPr>
        <w:t>Update Page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cs="Times New Roman"/>
          <w:b/>
          <w:bCs/>
          <w:u w:val="single"/>
          <w:lang w:val="en-US"/>
        </w:rPr>
      </w:pPr>
      <w:r>
        <w:rPr>
          <w:rFonts w:hint="default" w:cs="Times New Roman"/>
          <w:b/>
          <w:bCs/>
          <w:u w:val="single"/>
          <w:lang w:val="en-US"/>
        </w:rPr>
        <w:drawing>
          <wp:inline distT="0" distB="0" distL="114300" distR="114300">
            <wp:extent cx="5266690" cy="3474720"/>
            <wp:effectExtent l="0" t="0" r="3810" b="5080"/>
            <wp:docPr id="24" name="Picture 24" descr="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updat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cs="Times New Roman"/>
          <w:b/>
          <w:bCs/>
          <w:u w:val="single"/>
          <w:lang w:val="en-US"/>
        </w:rPr>
      </w:pPr>
      <w:r>
        <w:rPr>
          <w:rFonts w:hint="default" w:cs="Times New Roman"/>
          <w:b/>
          <w:bCs/>
          <w:u w:val="single"/>
          <w:lang w:val="en-US"/>
        </w:rPr>
        <w:drawing>
          <wp:inline distT="0" distB="0" distL="114300" distR="114300">
            <wp:extent cx="4839970" cy="3234690"/>
            <wp:effectExtent l="0" t="0" r="11430" b="3810"/>
            <wp:docPr id="25" name="Picture 25" descr="update su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update suc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b/>
          <w:bCs/>
          <w:u w:val="single"/>
          <w:lang w:val="en-US"/>
        </w:rPr>
        <w:drawing>
          <wp:inline distT="0" distB="0" distL="114300" distR="114300">
            <wp:extent cx="5203825" cy="2383790"/>
            <wp:effectExtent l="0" t="0" r="3175" b="3810"/>
            <wp:docPr id="23" name="Picture 23" descr="update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updated tabl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cs="Times New Roman"/>
          <w:b/>
          <w:bCs/>
          <w:u w:val="single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3735" w:firstLineChars="1550"/>
        <w:rPr>
          <w:rFonts w:hint="default" w:cs="Times New Roman"/>
          <w:b/>
          <w:bCs/>
          <w:u w:val="single"/>
          <w:lang w:val="en-US"/>
        </w:rPr>
      </w:pPr>
      <w:r>
        <w:rPr>
          <w:rFonts w:hint="default" w:cs="Times New Roman"/>
          <w:b/>
          <w:bCs/>
          <w:u w:val="single"/>
          <w:lang w:val="en-US"/>
        </w:rPr>
        <w:t>Delete  Page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cs="Times New Roman"/>
          <w:b/>
          <w:bCs/>
          <w:u w:val="single"/>
          <w:lang w:val="en-US"/>
        </w:rPr>
      </w:pPr>
      <w:r>
        <w:rPr>
          <w:rFonts w:hint="default" w:cs="Times New Roman"/>
          <w:b/>
          <w:bCs/>
          <w:u w:val="single"/>
          <w:lang w:val="en-US"/>
        </w:rPr>
        <w:drawing>
          <wp:inline distT="0" distB="0" distL="114300" distR="114300">
            <wp:extent cx="5266690" cy="3188335"/>
            <wp:effectExtent l="0" t="0" r="3810" b="12065"/>
            <wp:docPr id="27" name="Picture 27" descr="delete fai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elete fail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cs="Times New Roman"/>
          <w:b/>
          <w:bCs/>
          <w:u w:val="single"/>
          <w:lang w:val="en-US"/>
        </w:rPr>
      </w:pP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cs="Times New Roman"/>
          <w:b/>
          <w:bCs/>
          <w:u w:val="single"/>
          <w:lang w:val="en-US"/>
        </w:rPr>
      </w:pPr>
      <w:r>
        <w:rPr>
          <w:rFonts w:hint="default" w:cs="Times New Roman"/>
          <w:b/>
          <w:bCs/>
          <w:u w:val="single"/>
          <w:lang w:val="en-US"/>
        </w:rPr>
        <w:drawing>
          <wp:inline distT="0" distB="0" distL="114300" distR="114300">
            <wp:extent cx="5266055" cy="3837940"/>
            <wp:effectExtent l="0" t="0" r="4445" b="10160"/>
            <wp:docPr id="26" name="Picture 26" descr="delete su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elete succ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Query ( by id )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4310" cy="2281555"/>
            <wp:effectExtent l="0" t="0" r="8890" b="4445"/>
            <wp:docPr id="30" name="Picture 30" descr="query by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query by i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1135" cy="3256915"/>
            <wp:effectExtent l="0" t="0" r="12065" b="6985"/>
            <wp:docPr id="28" name="Picture 28" descr="query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query i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70500" cy="2938145"/>
            <wp:effectExtent l="0" t="0" r="0" b="8255"/>
            <wp:docPr id="29" name="Picture 29" descr="query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query highligh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About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137150" cy="3540760"/>
            <wp:effectExtent l="0" t="0" r="6350" b="2540"/>
            <wp:docPr id="31" name="Picture 31" descr="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bou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cs="Times New Roman"/>
          <w:lang w:val="en-US"/>
        </w:rPr>
        <w:t>Quit window</w:t>
      </w:r>
    </w:p>
    <w:p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After the </w:t>
      </w:r>
      <w:r>
        <w:rPr>
          <w:rFonts w:hint="default" w:cs="Times New Roman"/>
          <w:lang w:val="en-US"/>
        </w:rPr>
        <w:t xml:space="preserve">all the </w:t>
      </w:r>
      <w:r>
        <w:rPr>
          <w:rFonts w:hint="default" w:ascii="Times New Roman" w:hAnsi="Times New Roman" w:cs="Times New Roman"/>
          <w:lang w:val="en-US"/>
        </w:rPr>
        <w:t>process</w:t>
      </w:r>
      <w:r>
        <w:rPr>
          <w:rFonts w:hint="default" w:cs="Times New Roman"/>
          <w:lang w:val="en-US"/>
        </w:rPr>
        <w:t>es Admin/User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cs="Times New Roman"/>
          <w:lang w:val="en-US"/>
        </w:rPr>
        <w:t>can shut down the application using the Quit window</w:t>
      </w:r>
      <w:r>
        <w:rPr>
          <w:rFonts w:hint="default" w:ascii="Times New Roman" w:hAnsi="Times New Roman" w:cs="Times New Roman"/>
          <w:lang w:val="en-US"/>
        </w:rPr>
        <w:t>.</w:t>
      </w:r>
    </w:p>
    <w:p>
      <w:pPr>
        <w:pStyle w:val="8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6055" cy="1781175"/>
            <wp:effectExtent l="0" t="0" r="4445" b="9525"/>
            <wp:docPr id="32" name="Picture 32" descr="quit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quit window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Chapter 4 - Result and Discussion</w: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By using MySQL commands and its database this </w:t>
      </w:r>
      <w:r>
        <w:rPr>
          <w:rFonts w:hint="default" w:ascii="Times New Roman" w:hAnsi="Times New Roman" w:cs="Times New Roman"/>
          <w:lang w:val="en-US"/>
        </w:rPr>
        <w:t>application student management system</w:t>
      </w:r>
      <w:r>
        <w:rPr>
          <w:rFonts w:hint="default" w:ascii="Times New Roman" w:hAnsi="Times New Roman" w:cs="Times New Roman"/>
        </w:rPr>
        <w:t xml:space="preserve"> tends to store all the data received from the users in data base. This </w:t>
      </w:r>
      <w:r>
        <w:rPr>
          <w:rFonts w:hint="default" w:ascii="Times New Roman" w:hAnsi="Times New Roman" w:cs="Times New Roman"/>
          <w:lang w:val="en-US"/>
        </w:rPr>
        <w:t>application</w:t>
      </w:r>
      <w:r>
        <w:rPr>
          <w:rFonts w:hint="default" w:ascii="Times New Roman" w:hAnsi="Times New Roman" w:cs="Times New Roman"/>
        </w:rPr>
        <w:t xml:space="preserve">  provides user with options to </w:t>
      </w:r>
      <w:r>
        <w:rPr>
          <w:rFonts w:hint="default" w:ascii="Times New Roman" w:hAnsi="Times New Roman" w:cs="Times New Roman"/>
          <w:lang w:val="en-US"/>
        </w:rPr>
        <w:t>insert , update , query and delete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 xml:space="preserve">students in </w:t>
      </w:r>
      <w:r>
        <w:rPr>
          <w:rFonts w:hint="default" w:ascii="Times New Roman" w:hAnsi="Times New Roman" w:cs="Times New Roman"/>
        </w:rPr>
        <w:t>the s</w:t>
      </w:r>
      <w:r>
        <w:rPr>
          <w:rFonts w:hint="default" w:ascii="Times New Roman" w:hAnsi="Times New Roman" w:cs="Times New Roman"/>
          <w:lang w:val="en-US"/>
        </w:rPr>
        <w:t>ystem</w:t>
      </w:r>
      <w:r>
        <w:rPr>
          <w:rFonts w:hint="default" w:ascii="Times New Roman" w:hAnsi="Times New Roman" w:cs="Times New Roman"/>
        </w:rPr>
        <w:t xml:space="preserve"> and update the database accordingly. By using </w:t>
      </w:r>
      <w:r>
        <w:rPr>
          <w:rFonts w:hint="default" w:ascii="Times New Roman" w:hAnsi="Times New Roman" w:cs="Times New Roman"/>
          <w:lang w:val="en-US"/>
        </w:rPr>
        <w:t>Command prompt,</w:t>
      </w:r>
      <w:r>
        <w:rPr>
          <w:rFonts w:hint="default" w:ascii="Times New Roman" w:hAnsi="Times New Roman" w:cs="Times New Roman"/>
        </w:rPr>
        <w:t xml:space="preserve">  database commands are easily initiated into the database and the ER diagram</w:t>
      </w:r>
      <w:r>
        <w:rPr>
          <w:rFonts w:hint="default" w:ascii="Times New Roman" w:hAnsi="Times New Roman" w:cs="Times New Roman"/>
          <w:lang w:val="en-US"/>
        </w:rPr>
        <w:t>s and flow charts</w:t>
      </w:r>
      <w:r>
        <w:rPr>
          <w:rFonts w:hint="default" w:ascii="Times New Roman" w:hAnsi="Times New Roman" w:cs="Times New Roman"/>
        </w:rPr>
        <w:t xml:space="preserve"> helps us to make the structure of the database</w:t>
      </w:r>
      <w:r>
        <w:rPr>
          <w:rFonts w:hint="default" w:ascii="Times New Roman" w:hAnsi="Times New Roman" w:cs="Times New Roman"/>
          <w:lang w:val="en-US"/>
        </w:rPr>
        <w:t xml:space="preserve"> and the whole structure of the application </w:t>
      </w:r>
      <w:r>
        <w:rPr>
          <w:rFonts w:hint="default" w:ascii="Times New Roman" w:hAnsi="Times New Roman" w:cs="Times New Roman"/>
        </w:rPr>
        <w:t xml:space="preserve"> faster and it was easier to make them </w:t>
      </w:r>
      <w:r>
        <w:rPr>
          <w:rFonts w:hint="default" w:ascii="Times New Roman" w:hAnsi="Times New Roman" w:cs="Times New Roman"/>
          <w:lang w:val="en-US"/>
        </w:rPr>
        <w:t xml:space="preserve">by </w:t>
      </w:r>
      <w:r>
        <w:rPr>
          <w:rFonts w:hint="default" w:ascii="Times New Roman" w:hAnsi="Times New Roman" w:cs="Times New Roman"/>
        </w:rPr>
        <w:t>understand</w:t>
      </w:r>
      <w:r>
        <w:rPr>
          <w:rFonts w:hint="default" w:ascii="Times New Roman" w:hAnsi="Times New Roman" w:cs="Times New Roman"/>
          <w:lang w:val="en-US"/>
        </w:rPr>
        <w:t>ing</w:t>
      </w:r>
      <w:r>
        <w:rPr>
          <w:rFonts w:hint="default" w:ascii="Times New Roman" w:hAnsi="Times New Roman" w:cs="Times New Roman"/>
        </w:rPr>
        <w:t xml:space="preserve"> the needs of the </w:t>
      </w:r>
      <w:r>
        <w:rPr>
          <w:rFonts w:hint="default" w:ascii="Times New Roman" w:hAnsi="Times New Roman" w:cs="Times New Roman"/>
          <w:lang w:val="en-US"/>
        </w:rPr>
        <w:t>program</w:t>
      </w:r>
      <w:r>
        <w:rPr>
          <w:rFonts w:hint="default" w:ascii="Times New Roman" w:hAnsi="Times New Roman" w:cs="Times New Roman"/>
        </w:rPr>
        <w:t>.</w:t>
      </w:r>
    </w:p>
    <w:p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92"/>
          <w:rFonts w:hint="default" w:ascii="Times New Roman" w:hAnsi="Times New Roman" w:cs="Times New Roman"/>
        </w:rPr>
        <w:t>Login Information</w:t>
      </w:r>
      <w:r>
        <w:rPr>
          <w:rFonts w:hint="default" w:ascii="Times New Roman" w:hAnsi="Times New Roman" w:cs="Times New Roma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3619500" cy="1859280"/>
            <wp:effectExtent l="0" t="0" r="0" b="7620"/>
            <wp:docPr id="8" name="Picture 8" descr="user 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ser pass"/>
                    <pic:cNvPicPr>
                      <a:picLocks noChangeAspect="1"/>
                    </pic:cNvPicPr>
                  </pic:nvPicPr>
                  <pic:blipFill>
                    <a:blip r:embed="rId8"/>
                    <a:srcRect b="508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"https://github.com/syedibrahim/Pharmacy-Management-System" \l "conclusions-and-future-scope"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CONCLUSIONS AND FUTURE SCOPE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package was designed in such a way that future modifications can be done easily. The following conclusions can be deduced from the development of the project.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</w:t>
      </w:r>
      <w:r>
        <w:rPr>
          <w:rFonts w:hint="default" w:ascii="Times New Roman" w:hAnsi="Times New Roman" w:cs="Times New Roman"/>
          <w:sz w:val="24"/>
          <w:szCs w:val="24"/>
        </w:rPr>
        <w:t>ather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ing of d</w:t>
      </w:r>
      <w:r>
        <w:rPr>
          <w:rFonts w:hint="default" w:ascii="Times New Roman" w:hAnsi="Times New Roman" w:cs="Times New Roman"/>
          <w:sz w:val="24"/>
          <w:szCs w:val="24"/>
        </w:rPr>
        <w:t>etailed information has to be done. Without that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,</w:t>
      </w:r>
      <w:r>
        <w:rPr>
          <w:rFonts w:hint="default" w:ascii="Times New Roman" w:hAnsi="Times New Roman" w:cs="Times New Roman"/>
          <w:sz w:val="24"/>
          <w:szCs w:val="24"/>
        </w:rPr>
        <w:t xml:space="preserve"> the purpose for using the software won’t be satisfied properly.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Automation of the entire system improves the efficiency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It provides a friendly graphical user interface which proves to be better when compared to the existing system.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It gives appropriate access to the authorized users depending on their permissions.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It effectively overcomes the delay in communications.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Updating of information becomes so easier.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System security, data security and reliability are the striking features.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t>The System has adequate scope for modification in future if it is necessary.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project can be made more robust by including </w:t>
      </w:r>
      <w:r>
        <w:rPr>
          <w:rFonts w:hint="default" w:ascii="Times New Roman" w:hAnsi="Times New Roman" w:cs="Times New Roman"/>
          <w:lang w:val="en-US"/>
        </w:rPr>
        <w:t>print button , save as button</w:t>
      </w:r>
      <w:r>
        <w:rPr>
          <w:rFonts w:hint="default" w:ascii="Times New Roman" w:hAnsi="Times New Roman" w:cs="Times New Roman"/>
        </w:rPr>
        <w:t>.</w:t>
      </w:r>
    </w:p>
    <w:p>
      <w:pPr>
        <w:pStyle w:val="85"/>
        <w:keepNext w:val="0"/>
        <w:keepLines w:val="0"/>
        <w:widowControl/>
        <w:numPr>
          <w:ilvl w:val="0"/>
          <w:numId w:val="13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There is also a scope to expand by implementing newer technologies like </w:t>
      </w:r>
      <w:r>
        <w:rPr>
          <w:rFonts w:hint="default" w:ascii="Times New Roman" w:hAnsi="Times New Roman" w:cs="Times New Roman"/>
          <w:lang w:val="en-US"/>
        </w:rPr>
        <w:t>automatic login and remember me check box.</w:t>
      </w:r>
      <w:r>
        <w:rPr>
          <w:rFonts w:hint="default" w:ascii="Times New Roman" w:hAnsi="Times New Roman" w:cs="Times New Roman"/>
        </w:rPr>
        <w:t xml:space="preserve"> </w:t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altName w:val="SimSun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3B7496"/>
    <w:multiLevelType w:val="singleLevel"/>
    <w:tmpl w:val="DA3B749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3E82199"/>
    <w:multiLevelType w:val="singleLevel"/>
    <w:tmpl w:val="E3E82199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285C1CC4"/>
    <w:multiLevelType w:val="singleLevel"/>
    <w:tmpl w:val="285C1CC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A540E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E6EF3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8223470"/>
    <w:rsid w:val="0B78763E"/>
    <w:rsid w:val="0CC676E6"/>
    <w:rsid w:val="12AF6133"/>
    <w:rsid w:val="30F56448"/>
    <w:rsid w:val="331D3C51"/>
    <w:rsid w:val="33A540E2"/>
    <w:rsid w:val="3CC0276B"/>
    <w:rsid w:val="4F7A78A9"/>
    <w:rsid w:val="60D34DC8"/>
    <w:rsid w:val="639F6B40"/>
    <w:rsid w:val="66985BF8"/>
    <w:rsid w:val="6E050B8C"/>
    <w:rsid w:val="71C95208"/>
    <w:rsid w:val="725910B4"/>
    <w:rsid w:val="75B8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link w:val="249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color w:val="2F5597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250"/>
    <w:semiHidden/>
    <w:unhideWhenUsed/>
    <w:qFormat/>
    <w:uiPriority w:val="0"/>
    <w:pPr>
      <w:keepNext/>
      <w:keepLines/>
      <w:spacing w:before="40"/>
      <w:outlineLvl w:val="1"/>
    </w:pPr>
    <w:rPr>
      <w:rFonts w:ascii="Times New Roman" w:hAnsi="Times New Roman" w:eastAsia="DengXian Light" w:cs="SimSun"/>
      <w:color w:val="2F5597"/>
      <w:sz w:val="26"/>
      <w:szCs w:val="26"/>
      <w:lang w:val="en-ZA" w:eastAsia="en-ZA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ZA" w:eastAsia="en-ZA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jc w:val="center"/>
      <w:outlineLvl w:val="5"/>
    </w:pPr>
    <w:rPr>
      <w:rFonts w:ascii="Times New Roman" w:hAnsi="Times New Roman" w:eastAsia="Times New Roman" w:cs="Times New Roman"/>
      <w:b/>
      <w:bCs/>
      <w:sz w:val="32"/>
      <w:szCs w:val="24"/>
      <w:lang w:val="en-ZA" w:eastAsia="en-ZA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249">
    <w:name w:val="Heading 1 Char"/>
    <w:basedOn w:val="11"/>
    <w:link w:val="2"/>
    <w:qFormat/>
    <w:uiPriority w:val="9"/>
    <w:rPr>
      <w:rFonts w:ascii="Times New Roman" w:hAnsi="Times New Roman" w:eastAsia="DengXian Light" w:cs="SimSun"/>
      <w:b/>
      <w:color w:val="2F5597"/>
      <w:sz w:val="32"/>
      <w:szCs w:val="32"/>
      <w:lang w:val="en-ZA" w:eastAsia="en-ZA"/>
    </w:rPr>
  </w:style>
  <w:style w:type="character" w:customStyle="1" w:styleId="250">
    <w:name w:val="Heading 2 Char"/>
    <w:basedOn w:val="11"/>
    <w:link w:val="3"/>
    <w:qFormat/>
    <w:uiPriority w:val="9"/>
    <w:rPr>
      <w:rFonts w:ascii="Times New Roman" w:hAnsi="Times New Roman" w:eastAsia="DengXian Light" w:cs="SimSun"/>
      <w:color w:val="2F5597"/>
      <w:sz w:val="26"/>
      <w:szCs w:val="26"/>
      <w:lang w:val="en-ZA" w:eastAsia="en-Z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emf"/><Relationship Id="rId15" Type="http://schemas.openxmlformats.org/officeDocument/2006/relationships/oleObject" Target="embeddings/oleObject4.bin"/><Relationship Id="rId14" Type="http://schemas.openxmlformats.org/officeDocument/2006/relationships/image" Target="media/image8.emf"/><Relationship Id="rId13" Type="http://schemas.openxmlformats.org/officeDocument/2006/relationships/oleObject" Target="embeddings/oleObject3.bin"/><Relationship Id="rId12" Type="http://schemas.openxmlformats.org/officeDocument/2006/relationships/image" Target="media/image7.emf"/><Relationship Id="rId11" Type="http://schemas.openxmlformats.org/officeDocument/2006/relationships/oleObject" Target="embeddings/oleObject2.bin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2021-06-13T07:23:00Z</dcterms:created>
  <dc:creator>Eddie Nyoni</dc:creator>
  <cp:lastModifiedBy>EDSON</cp:lastModifiedBy>
  <dcterms:modified xsi:type="dcterms:W3CDTF">2021-06-20T15:14:10Z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